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D1EBA">
      <w:pPr>
        <w:pStyle w:val="3"/>
      </w:pPr>
      <w:r>
        <w:t>前期分工方案</w:t>
      </w:r>
      <w:bookmarkStart w:id="0" w:name="_GoBack"/>
      <w:bookmarkEnd w:id="0"/>
    </w:p>
    <w:p w14:paraId="49C81179">
      <w:r>
        <w:rPr>
          <w:b/>
        </w:rPr>
        <w:t>最近几天先进行前期筹备，分工如下：</w:t>
      </w:r>
    </w:p>
    <w:p w14:paraId="33434CED">
      <w:pPr>
        <w:rPr>
          <w:rFonts w:hint="eastAsia" w:eastAsia="宋体"/>
          <w:lang w:val="en-US" w:eastAsia="zh-CN"/>
        </w:rPr>
      </w:pPr>
      <w:r>
        <w:rPr>
          <w:b/>
        </w:rPr>
        <w:t>1. 世界观与剧情设计</w:t>
      </w:r>
      <w:r>
        <w:rPr>
          <w:rFonts w:hint="eastAsia" w:eastAsia="宋体"/>
          <w:b/>
          <w:lang w:val="en-US" w:eastAsia="zh-CN"/>
        </w:rPr>
        <w:t>师（1位）</w:t>
      </w:r>
    </w:p>
    <w:p w14:paraId="7E5ECB5F">
      <w:pPr>
        <w:pStyle w:val="16"/>
        <w:numPr>
          <w:numId w:val="0"/>
        </w:numPr>
        <w:ind w:leftChars="0"/>
      </w:pPr>
      <w:r>
        <w:t>① 设计游戏世界观（校园怪谈、克苏鲁调查、异世界冒险、中式恐怖、蒸汽朋克、赛博朋克等），最终确定一个适合AI跑团的主题。</w:t>
      </w:r>
    </w:p>
    <w:p w14:paraId="47F24693">
      <w:pPr>
        <w:pStyle w:val="16"/>
        <w:numPr>
          <w:numId w:val="0"/>
        </w:numPr>
        <w:ind w:leftChars="0"/>
      </w:pPr>
      <w:r>
        <w:t>② 设计势力与NPC。每个NPC尽量按照统一模板设计：姓名、身份、性格、秘密、目标、对玩家初始态度。</w:t>
      </w:r>
    </w:p>
    <w:p w14:paraId="4211EE9C">
      <w:pPr>
        <w:pStyle w:val="16"/>
        <w:numPr>
          <w:numId w:val="0"/>
        </w:numPr>
        <w:ind w:leftChars="0"/>
      </w:pPr>
      <w:r>
        <w:t>示例：林雨晴；身份：记者；性格：执着、好奇；秘密：正在调查失踪案；目标：找到真相；对玩家初始信任度：30。后续会接入AI作为NPC人格设定。</w:t>
      </w:r>
    </w:p>
    <w:p w14:paraId="1AFFC123">
      <w:pPr>
        <w:pStyle w:val="16"/>
        <w:numPr>
          <w:numId w:val="0"/>
        </w:numPr>
        <w:ind w:leftChars="0"/>
      </w:pPr>
      <w:r>
        <w:t>③ 设计主线剧情与结局。利用AI辅助生成剧情框架即可，不需要写特别细。设计普通结局、真结局、坏结局、隐藏结局。</w:t>
      </w:r>
    </w:p>
    <w:p w14:paraId="279BDD6E">
      <w:pPr>
        <w:pStyle w:val="16"/>
        <w:numPr>
          <w:numId w:val="0"/>
        </w:numPr>
        <w:ind w:leftChars="0"/>
      </w:pPr>
      <w:r>
        <w:rPr>
          <w:highlight w:val="yellow"/>
        </w:rPr>
        <w:t>本阶段产出：世界观文档V1、势力设定V1、NPC设定V1、主线剧情框架V1。</w:t>
      </w:r>
    </w:p>
    <w:p w14:paraId="031B6C9D">
      <w:pPr>
        <w:rPr>
          <w:rFonts w:hint="eastAsia" w:eastAsia="宋体"/>
          <w:lang w:eastAsia="zh-CN"/>
        </w:rPr>
      </w:pPr>
      <w:r>
        <w:rPr>
          <w:b/>
        </w:rPr>
        <w:t>2. 规则与内容策划</w:t>
      </w:r>
      <w:r>
        <w:rPr>
          <w:rFonts w:hint="eastAsia" w:eastAsia="宋体"/>
          <w:b/>
          <w:lang w:eastAsia="zh-CN"/>
        </w:rPr>
        <w:t>（</w:t>
      </w:r>
      <w:r>
        <w:rPr>
          <w:rFonts w:hint="eastAsia" w:eastAsia="宋体"/>
          <w:b/>
          <w:lang w:val="en-US" w:eastAsia="zh-CN"/>
        </w:rPr>
        <w:t>1位</w:t>
      </w:r>
      <w:r>
        <w:rPr>
          <w:rFonts w:hint="eastAsia" w:eastAsia="宋体"/>
          <w:b/>
          <w:lang w:eastAsia="zh-CN"/>
        </w:rPr>
        <w:t>）</w:t>
      </w:r>
    </w:p>
    <w:p w14:paraId="0EB30F7E">
      <w:pPr>
        <w:pStyle w:val="16"/>
        <w:numPr>
          <w:numId w:val="0"/>
        </w:numPr>
        <w:ind w:leftChars="0"/>
      </w:pPr>
      <w:r>
        <w:t>① 学习并研究跑团规则，重点了解COC、DND。重点研究属性系统、技能检定、成长系统、战斗机制、事件触发机制。</w:t>
      </w:r>
    </w:p>
    <w:p w14:paraId="64596929">
      <w:pPr>
        <w:pStyle w:val="16"/>
        <w:numPr>
          <w:numId w:val="0"/>
        </w:numPr>
        <w:ind w:leftChars="0"/>
      </w:pPr>
      <w:r>
        <w:t>② 设计我们的游戏规则，例如属性（力量、敏捷、智力、魅力）以及检定方式（D20+属性）或其他更适合AI游戏的方案。</w:t>
      </w:r>
    </w:p>
    <w:p w14:paraId="6AA46B2B">
      <w:pPr>
        <w:pStyle w:val="16"/>
        <w:numPr>
          <w:numId w:val="0"/>
        </w:numPr>
        <w:ind w:leftChars="0"/>
      </w:pPr>
      <w:r>
        <w:t>③ 设计随机内容库：随机遭遇、随机线索、随机支线、随机战斗、随机NPC事件。</w:t>
      </w:r>
    </w:p>
    <w:p w14:paraId="5C58278D">
      <w:pPr>
        <w:pStyle w:val="16"/>
        <w:numPr>
          <w:numId w:val="0"/>
        </w:numPr>
        <w:ind w:leftChars="0"/>
      </w:pPr>
      <w:r>
        <w:t>④ 与剧情设计一起编写《AI主持人手册》，内容包括：世界观约束、主持原则、剧情推进规则、NPC行为规则、检定规则、结局规则。</w:t>
      </w:r>
    </w:p>
    <w:p w14:paraId="471BB41E">
      <w:pPr>
        <w:pStyle w:val="16"/>
        <w:numPr>
          <w:numId w:val="0"/>
        </w:numPr>
        <w:ind w:leftChars="0"/>
      </w:pPr>
      <w:r>
        <w:rPr>
          <w:highlight w:val="yellow"/>
        </w:rPr>
        <w:t>本阶段产出：游戏规则文档V1、随机事件库V1、AI主持人手册V1。</w:t>
      </w:r>
    </w:p>
    <w:p w14:paraId="48F7AAD5">
      <w:r>
        <w:rPr>
          <w:b/>
        </w:rPr>
        <w:t>3. 程序开发（我）</w:t>
      </w:r>
    </w:p>
    <w:p w14:paraId="12F74C44">
      <w:pPr>
        <w:pStyle w:val="16"/>
        <w:numPr>
          <w:numId w:val="0"/>
        </w:numPr>
        <w:ind w:leftChars="0"/>
      </w:pPr>
      <w:r>
        <w:t>① 调研技术方案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完成提示词限制工程</w:t>
      </w:r>
      <w:r>
        <w:t>。</w:t>
      </w:r>
    </w:p>
    <w:p w14:paraId="3194E5F2">
      <w:pPr>
        <w:pStyle w:val="16"/>
        <w:numPr>
          <w:numId w:val="0"/>
        </w:numPr>
        <w:ind w:leftChars="0"/>
      </w:pPr>
      <w:r>
        <w:t>② 研究AI接入方案（API调用、NPC记忆系统、主持人系统、状态管理）。</w:t>
      </w:r>
    </w:p>
    <w:p w14:paraId="747246A3">
      <w:pPr>
        <w:pStyle w:val="16"/>
        <w:numPr>
          <w:numId w:val="0"/>
        </w:numPr>
        <w:ind w:leftChars="0"/>
      </w:pPr>
      <w:r>
        <w:t>③ 制作最小可运行Demo：玩家输入 → AI主持人回复 → 状态更新 → 剧情推进。先验证玩法可行性。</w:t>
      </w:r>
    </w:p>
    <w:p w14:paraId="5554338D">
      <w:pPr>
        <w:pStyle w:val="16"/>
        <w:numPr>
          <w:numId w:val="0"/>
        </w:numPr>
        <w:ind w:leftChars="0"/>
      </w:pPr>
      <w:r>
        <w:t>目标：先跑通一个能玩的文字版Demo。</w:t>
      </w:r>
    </w:p>
    <w:p w14:paraId="4514A42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我们</w:t>
      </w:r>
      <w:r>
        <w:t>本周先不考虑美术和UI。</w:t>
      </w:r>
      <w:r>
        <w:rPr>
          <w:rFonts w:hint="eastAsia" w:eastAsia="宋体"/>
          <w:lang w:val="en-US" w:eastAsia="zh-CN"/>
        </w:rPr>
        <w:t>当下任务是</w:t>
      </w:r>
      <w:r>
        <w:t>完成世界观、规则、主持人手册、AI原型</w:t>
      </w:r>
      <w:r>
        <w:rPr>
          <w:rFonts w:hint="eastAsia" w:eastAsia="宋体"/>
          <w:lang w:eastAsia="zh-CN"/>
        </w:rPr>
        <w:t>，</w:t>
      </w:r>
      <w:r>
        <w:t>争取先跑通一个能玩的文字版Demo。</w:t>
      </w:r>
      <w:r>
        <w:rPr>
          <w:rFonts w:hint="eastAsia" w:eastAsia="宋体"/>
          <w:lang w:val="en-US" w:eastAsia="zh-CN"/>
        </w:rPr>
        <w:t>大家如果对某个地方拿不定主意的时候，可以随时在群里讨论。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13232"/>
    <w:rsid w:val="717C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693</Words>
  <Characters>757</Characters>
  <Lines>0</Lines>
  <Paragraphs>0</Paragraphs>
  <TotalTime>4</TotalTime>
  <ScaleCrop>false</ScaleCrop>
  <LinksUpToDate>false</LinksUpToDate>
  <CharactersWithSpaces>776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biu~</cp:lastModifiedBy>
  <dcterms:modified xsi:type="dcterms:W3CDTF">2026-05-30T13:12:36Z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eyJoZGlkIjoiZTBkMmJkYjFlMTI3MmFlMjdlNTRlZTIyNDQ3NjM2NmIiLCJ1c2VySWQiOiIxMjk4NDc3MTc3In0=</vt:lpwstr>
  </property>
  <property fmtid="{D5CDD505-2E9C-101B-9397-08002B2CF9AE}" pid="3" name="KSOProductBuildVer">
    <vt:lpwstr>2052-12.1.0.26375</vt:lpwstr>
  </property>
  <property fmtid="{D5CDD505-2E9C-101B-9397-08002B2CF9AE}" pid="4" name="ICV">
    <vt:lpwstr>84C09E1ACB5A4803B6FA1B6260C24C12_13</vt:lpwstr>
  </property>
</Properties>
</file>